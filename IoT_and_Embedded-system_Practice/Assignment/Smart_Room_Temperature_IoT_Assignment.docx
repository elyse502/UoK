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CF19B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Names:</w:t>
      </w:r>
      <w:r>
        <w:rPr>
          <w:rFonts w:hint="default" w:ascii="Arial" w:hAnsi="Arial" w:cs="Arial"/>
          <w:lang w:val="en-US"/>
        </w:rPr>
        <w:t xml:space="preserve"> Ely</w:t>
      </w:r>
      <w:r>
        <w:rPr>
          <w:rFonts w:hint="default" w:ascii="Arial" w:hAnsi="Arial" w:cs="Arial"/>
        </w:rPr>
        <w:t>sée NIYIBIZI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b/>
          <w:bCs/>
          <w:lang w:val="en-US"/>
        </w:rPr>
        <w:t>Date:</w:t>
      </w:r>
      <w:r>
        <w:rPr>
          <w:rFonts w:hint="default" w:ascii="Arial" w:hAnsi="Arial" w:cs="Arial"/>
          <w:lang w:val="en-US"/>
        </w:rPr>
        <w:t xml:space="preserve"> 27/02/2026</w:t>
      </w:r>
    </w:p>
    <w:p w14:paraId="0C8245A7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ReG No:</w:t>
      </w:r>
      <w:r>
        <w:rPr>
          <w:rFonts w:hint="default" w:ascii="Arial" w:hAnsi="Arial" w:cs="Arial"/>
          <w:lang w:val="en-US"/>
        </w:rPr>
        <w:t xml:space="preserve"> 2305000921</w:t>
      </w:r>
    </w:p>
    <w:p w14:paraId="73EA7792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Department:</w:t>
      </w:r>
      <w:r>
        <w:rPr>
          <w:rFonts w:hint="default" w:ascii="Arial" w:hAnsi="Arial" w:cs="Arial"/>
          <w:lang w:val="en-US"/>
        </w:rPr>
        <w:t xml:space="preserve"> BCS (Computer Science)</w:t>
      </w:r>
    </w:p>
    <w:p w14:paraId="4D02F67F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Module:</w:t>
      </w:r>
      <w:r>
        <w:rPr>
          <w:rFonts w:hint="default" w:ascii="Arial" w:hAnsi="Arial" w:cs="Arial"/>
          <w:lang w:val="en-US"/>
        </w:rPr>
        <w:t xml:space="preserve"> Internet of Things and Embedded System Practice</w:t>
      </w:r>
    </w:p>
    <w:p w14:paraId="4DBCB35D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  <w:u w:val="single"/>
        </w:rPr>
        <w:t>Smart Room Temperature Monitoring System - IoT Assignment</w:t>
      </w:r>
      <w:bookmarkStart w:id="0" w:name="_GoBack"/>
      <w:bookmarkEnd w:id="0"/>
    </w:p>
    <w:p w14:paraId="4A1B567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1: IoT Topic</w:t>
      </w:r>
    </w:p>
    <w:p w14:paraId="728148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Smart environment monitoring for a classroom or room using temperature and humidity sensing.</w:t>
      </w:r>
    </w:p>
    <w:p w14:paraId="2EB7AF9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2: Identify Objects</w:t>
      </w:r>
    </w:p>
    <w:p w14:paraId="353800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General Object: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Classroom environment monitoring system.</w:t>
      </w:r>
    </w:p>
    <w:p w14:paraId="7B7A41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Specific Objects: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DHT11 temperature and humidity sensor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ESP32 microcontroller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WiFi network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Cloud dashboard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Power supply</w:t>
      </w:r>
    </w:p>
    <w:p w14:paraId="2556658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3: IoT Components</w:t>
      </w:r>
    </w:p>
    <w:p w14:paraId="64D38C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Sensors: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DHT11 temperature and humidity sensor.</w:t>
      </w:r>
    </w:p>
    <w:p w14:paraId="0FEB3A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Microcontroller: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ESP32.</w:t>
      </w:r>
    </w:p>
    <w:p w14:paraId="2529AA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Connectivity Module: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Built-in WiFi in ESP32.</w:t>
      </w:r>
    </w:p>
    <w:p w14:paraId="19BDE0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Actuator: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LED for temperature alert.</w:t>
      </w:r>
    </w:p>
    <w:p w14:paraId="06BAE3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Power Supply: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5V USB power.</w:t>
      </w:r>
    </w:p>
    <w:p w14:paraId="0DDC67C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4: Power Consumption Calculation</w:t>
      </w:r>
    </w:p>
    <w:p w14:paraId="0C87BE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DHT11 sensor: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0.3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V × I = 5 × 0.0003 = 0.0015 W</w:t>
      </w:r>
    </w:p>
    <w:p w14:paraId="0BB0B2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ESP32 with WiFi active: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240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5 × 0.24 = 1.2 W</w:t>
      </w:r>
    </w:p>
    <w:p w14:paraId="64C8B3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LED: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Current = 20 mA at 5V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Power = 5 × 0.02 = 0.1 W</w:t>
      </w:r>
    </w:p>
    <w:p w14:paraId="663E4A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 Power Consumption: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0.0015 + 1.2 + 0.1 = 1.3015 W</w:t>
      </w:r>
    </w:p>
    <w:p w14:paraId="24315AC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5: System Flowchart Description</w:t>
      </w:r>
    </w:p>
    <w:p w14:paraId="5C185B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 → Initialize ESP32 → Connect to WiFi → Read temperature and humidity from DHT11 → Send data to cloud dashboard → Check temperature threshold → If temperature &gt; 30°C turn ON LED → Else turn OFF LED → Wait 10 seconds → Repeat</w:t>
      </w:r>
    </w:p>
    <w:p w14:paraId="6760B02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Block Diagram Description</w:t>
      </w:r>
    </w:p>
    <w:p w14:paraId="45E1D9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DHT11 Sensor → ESP32 Microcontroller → WiFi → Cloud Dashboard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ESP32 → LED Alert</w:t>
      </w:r>
    </w:p>
    <w:p w14:paraId="6D05E99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Sample ESP32 Code (for demonstration)</w:t>
      </w:r>
    </w:p>
    <w:p w14:paraId="3F6FED9C">
      <w:pPr>
        <w:rPr>
          <w:rFonts w:hint="default"/>
          <w:lang w:val="en-US"/>
        </w:rPr>
      </w:pPr>
      <w:r>
        <w:rPr>
          <w:rFonts w:hint="default" w:ascii="Arial" w:hAnsi="Arial" w:cs="Arial"/>
          <w:lang w:val="en-US"/>
        </w:rPr>
        <w:t>```</w:t>
      </w:r>
    </w:p>
    <w:p w14:paraId="3661A4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#include &lt;WiFi.h&gt;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#include "DHT.h"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DHTPIN 4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DHTTYPE DHT11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#define LEDPIN 2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DHT dht(DHTPIN, DHTTYPE);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void setup()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Serial.begin(115200);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dht.begin();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pinMode(LEDPIN, OUTPUT);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void loop()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float temp = dht.readTemperature();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if (temp &gt; 30)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  digitalWrite(LEDPIN, HIGH);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  digitalWrite(LEDPIN, LOW);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 delay(10000);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}</w:t>
      </w:r>
    </w:p>
    <w:p w14:paraId="20BCA4B0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```</w:t>
      </w:r>
    </w:p>
    <w:p w14:paraId="1EF1482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 6: Conclusion</w:t>
      </w:r>
    </w:p>
    <w:p w14:paraId="0C8E62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system monitors room temperature and humidity in real time. Data is sent to a cloud dashboard for remote viewing. An LED provides a local alert when temperature exceeds the threshold.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Benefits: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Low cost implementation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Real time monitoring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Improves classroom comfort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Challenges: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Dependence on WiFi connectivity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Limited accuracy of DHT11 sensor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Power consumption during WiFi transmission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Future Improvements: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Add LCD display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Store historical data in a database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Send mobile notifications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Add automatic fan control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8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Niyibizi Elysée</cp:lastModifiedBy>
  <dcterms:modified xsi:type="dcterms:W3CDTF">2026-02-27T12:51:49Z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11ECE390316547929624C1F2488F0702_12</vt:lpwstr>
  </property>
</Properties>
</file>